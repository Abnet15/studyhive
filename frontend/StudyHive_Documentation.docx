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FAF4F9">
      <w:pPr>
        <w:pStyle w:val="2"/>
      </w:pPr>
      <w:bookmarkStart w:id="0" w:name="_GoBack"/>
      <w:bookmarkEnd w:id="0"/>
      <w:r>
        <w:t>StudyHive - Project Documentation</w:t>
      </w:r>
    </w:p>
    <w:p w14:paraId="5855C1DB">
      <w:r>
        <w:t>Date: 2025-11-07</w:t>
      </w:r>
    </w:p>
    <w:p w14:paraId="59C6E69E">
      <w:pPr>
        <w:pStyle w:val="3"/>
      </w:pPr>
      <w:r>
        <w:t>1. Executive Summary</w:t>
      </w:r>
    </w:p>
    <w:p w14:paraId="3C68C78F">
      <w:r>
        <w:t>StudyHive is a playful, student-centered web platform that enables university students to share, discover, and collaborate on academic resources such as lecture notes, past exams, lab reports, and study summaries. This document describes the features, functionality, architecture, data design, and development plan for StudyHive.</w:t>
      </w:r>
    </w:p>
    <w:p w14:paraId="14F70711">
      <w:pPr>
        <w:pStyle w:val="3"/>
      </w:pPr>
      <w:r>
        <w:t>2. Purpose &amp; Objectives</w:t>
      </w:r>
    </w:p>
    <w:p w14:paraId="6BCADA4F">
      <w:r>
        <w:t>Purpose:</w:t>
      </w:r>
      <w:r>
        <w:br w:type="textWrapping"/>
      </w:r>
      <w:r>
        <w:t>StudyHive aims to reduce academic inequality by making high-quality study resources accessible to students in an organized, searchable, and community-driven platform.</w:t>
      </w:r>
    </w:p>
    <w:p w14:paraId="2DA51020">
      <w:r>
        <w:t>Objectives:</w:t>
      </w:r>
    </w:p>
    <w:p w14:paraId="2ACAE64C">
      <w:r>
        <w:t>• Provide an easy-to-use interface for uploading and browsing academic materials.</w:t>
      </w:r>
    </w:p>
    <w:p w14:paraId="202FE2E6">
      <w:r>
        <w:t>• Encourage contribution through recognition and gamified feedback (playful tone).</w:t>
      </w:r>
    </w:p>
    <w:p w14:paraId="7D3AC35A">
      <w:r>
        <w:t>• Start as a free platform (no payments or points) to build content and community.</w:t>
      </w:r>
    </w:p>
    <w:p w14:paraId="5191D14E">
      <w:r>
        <w:t>• Scale to paid features later (premium packs, paid uploads) once the user base matures.</w:t>
      </w:r>
    </w:p>
    <w:p w14:paraId="35B29C4E">
      <w:pPr>
        <w:pStyle w:val="3"/>
      </w:pPr>
      <w:r>
        <w:t>3. Scope</w:t>
      </w:r>
    </w:p>
    <w:p w14:paraId="586AD8AB">
      <w:r>
        <w:t>In Scope:</w:t>
      </w:r>
      <w:r>
        <w:br w:type="textWrapping"/>
      </w:r>
      <w:r>
        <w:t>• Web-only frontend (React + Tailwind). Backend-ready APIs (Node.js + Express) with MySQL database.</w:t>
      </w:r>
      <w:r>
        <w:br w:type="textWrapping"/>
      </w:r>
      <w:r>
        <w:t>• File upload and storage (cloud storage recommended), search and filter by University/Department/Course.</w:t>
      </w:r>
      <w:r>
        <w:br w:type="textWrapping"/>
      </w:r>
      <w:r>
        <w:t>• User roles: Student, Moderator, Admin.</w:t>
      </w:r>
      <w:r>
        <w:br w:type="textWrapping"/>
      </w:r>
      <w:r>
        <w:br w:type="textWrapping"/>
      </w:r>
      <w:r>
        <w:t>Out of Scope (Initial MVP):</w:t>
      </w:r>
      <w:r>
        <w:br w:type="textWrapping"/>
      </w:r>
      <w:r>
        <w:t>• Payment integration and points economy (disabled for initial launch).</w:t>
      </w:r>
      <w:r>
        <w:br w:type="textWrapping"/>
      </w:r>
      <w:r>
        <w:t>• Mobile native apps (can be added later).</w:t>
      </w:r>
      <w:r>
        <w:br w:type="textWrapping"/>
      </w:r>
    </w:p>
    <w:p w14:paraId="5D311AAF">
      <w:pPr>
        <w:pStyle w:val="3"/>
      </w:pPr>
      <w:r>
        <w:t>4. Key Features</w:t>
      </w:r>
    </w:p>
    <w:p w14:paraId="60BCA4F3">
      <w:r>
        <w:t>• User Accounts &amp; Profiles: Register, login, set university/department/year, profile with uploads and badges.</w:t>
      </w:r>
    </w:p>
    <w:p w14:paraId="438BCF7D">
      <w:r>
        <w:t>• Upload Materials: Upload PDF, DOCX, PPT, image formats with title, description, course tags, and optional preview.</w:t>
      </w:r>
    </w:p>
    <w:p w14:paraId="67E1CEE5">
      <w:r>
        <w:t>• Browse &amp; Search: Search by course code, instructor, keywords, and filter by university/department/year.</w:t>
      </w:r>
    </w:p>
    <w:p w14:paraId="0C7541F2">
      <w:r>
        <w:t>• Material Preview &amp; Download: Preview PDF in-browser; download files freely (no points/payment in MVP).</w:t>
      </w:r>
    </w:p>
    <w:p w14:paraId="3C7A5924">
      <w:r>
        <w:t>• Ratings &amp; Comments: Upvote/downvote and comment to surface high-quality content.</w:t>
      </w:r>
    </w:p>
    <w:p w14:paraId="39470510">
      <w:r>
        <w:t>• Content Moderation: Report/flag content; moderators review and remove inappropriate uploads.</w:t>
      </w:r>
    </w:p>
    <w:p w14:paraId="30463E79">
      <w:r>
        <w:t>• Collections &amp; Bookmarks: Save items to personal collections for exam prep.</w:t>
      </w:r>
    </w:p>
    <w:p w14:paraId="729D4381">
      <w:r>
        <w:t>• Notifications: Email and Telegram notifications for comments, replies, and moderator messages.</w:t>
      </w:r>
    </w:p>
    <w:p w14:paraId="51EE9A29">
      <w:r>
        <w:t>• Analytics Dashboard (Admin): View uploads, downloads, active users, and content quality metrics.</w:t>
      </w:r>
    </w:p>
    <w:p w14:paraId="36195F8A">
      <w:r>
        <w:t>• Gamification (Light): Badges and visual rewards (confetti) on upload and top contributions.</w:t>
      </w:r>
    </w:p>
    <w:p w14:paraId="47719651">
      <w:pPr>
        <w:pStyle w:val="3"/>
      </w:pPr>
      <w:r>
        <w:t>5. Functional Description &amp; User Flows</w:t>
      </w:r>
    </w:p>
    <w:p w14:paraId="37AEB25E">
      <w:r>
        <w:t>Signup / Onboarding Flow:</w:t>
      </w:r>
    </w:p>
    <w:p w14:paraId="10778EBE">
      <w:r>
        <w:t>1. Student registers with email or phone number and selects University, Department, and Year.</w:t>
      </w:r>
    </w:p>
    <w:p w14:paraId="5FDCA37D">
      <w:r>
        <w:t>2. Optionally verify email/phone. User lands on Dashboard with recommended courses and recent uploads.</w:t>
      </w:r>
    </w:p>
    <w:p w14:paraId="2143054F">
      <w:r>
        <w:br w:type="textWrapping"/>
      </w:r>
      <w:r>
        <w:t>Upload Flow (Student):</w:t>
      </w:r>
    </w:p>
    <w:p w14:paraId="1A2E612F">
      <w:r>
        <w:t>1. Click 'Upload' → fill title, description, select course and file. Add tags and optional preview image.</w:t>
      </w:r>
    </w:p>
    <w:p w14:paraId="7131A088">
      <w:r>
        <w:t>2. System performs basic validation (file type and size).</w:t>
      </w:r>
    </w:p>
    <w:p w14:paraId="716ABD74">
      <w:r>
        <w:t>3. Upload completes → success UI (confetti) and item appears in uploader's profile and course list.</w:t>
      </w:r>
    </w:p>
    <w:p w14:paraId="62A5C6C0">
      <w:r>
        <w:br w:type="textWrapping"/>
      </w:r>
      <w:r>
        <w:t>Browse &amp; Download Flow:</w:t>
      </w:r>
    </w:p>
    <w:p w14:paraId="685966B9">
      <w:r>
        <w:t>1. Student navigates to Course Explorer → searches or filters materials.</w:t>
      </w:r>
    </w:p>
    <w:p w14:paraId="7D9A5688">
      <w:r>
        <w:t>2. Click item to view preview, meta information (uploader, date, downloads, rating).</w:t>
      </w:r>
    </w:p>
    <w:p w14:paraId="12BDD562">
      <w:r>
        <w:t>3. Click 'Download' → file saved to device. Since MVP is free, no payment step is required.</w:t>
      </w:r>
    </w:p>
    <w:p w14:paraId="1069C25F">
      <w:r>
        <w:br w:type="textWrapping"/>
      </w:r>
      <w:r>
        <w:t>Moderation Flow:</w:t>
      </w:r>
    </w:p>
    <w:p w14:paraId="190E99AD">
      <w:r>
        <w:t>1. Users can flag content; flagged items appear in moderator queue.</w:t>
      </w:r>
    </w:p>
    <w:p w14:paraId="30B81AF2">
      <w:r>
        <w:t>2. Moderator reviews and either approves, removes, or contacts uploader for clarification.</w:t>
      </w:r>
    </w:p>
    <w:p w14:paraId="0ABBEBE0">
      <w:pPr>
        <w:pStyle w:val="3"/>
      </w:pPr>
      <w:r>
        <w:t>6. Non-functional Requirements</w:t>
      </w:r>
    </w:p>
    <w:p w14:paraId="3A9CB2FD">
      <w:r>
        <w:t>Performance: Pages should load within 2 seconds on campus networks.</w:t>
      </w:r>
    </w:p>
    <w:p w14:paraId="400880F3">
      <w:r>
        <w:t>Scalability: Design supports sharding files to cloud storage and scaling the DB later.</w:t>
      </w:r>
    </w:p>
    <w:p w14:paraId="0A43C4AC">
      <w:r>
        <w:t>Security: All endpoints require authentication; file uploads scanned for malware; HTTPS enforced.</w:t>
      </w:r>
    </w:p>
    <w:p w14:paraId="13E84455">
      <w:r>
        <w:t>Usability: Friendly, playful UI with accessible colors and mobile-responsive layout.</w:t>
      </w:r>
    </w:p>
    <w:p w14:paraId="6315D52F">
      <w:pPr>
        <w:pStyle w:val="3"/>
      </w:pPr>
      <w:r>
        <w:t>7. Technology Stack</w:t>
      </w:r>
    </w:p>
    <w:p w14:paraId="58143D67">
      <w:r>
        <w:t>Frontend: React.js + TailwindCSS</w:t>
      </w:r>
      <w:r>
        <w:br w:type="textWrapping"/>
      </w:r>
      <w:r>
        <w:t>Backend: Node.js + Express</w:t>
      </w:r>
      <w:r>
        <w:br w:type="textWrapping"/>
      </w:r>
      <w:r>
        <w:t>Database: MySQL</w:t>
      </w:r>
      <w:r>
        <w:br w:type="textWrapping"/>
      </w:r>
      <w:r>
        <w:t>File Storage: Firebase Storage or Supabase Storage</w:t>
      </w:r>
      <w:r>
        <w:br w:type="textWrapping"/>
      </w:r>
      <w:r>
        <w:t>Authentication: JWT tokens</w:t>
      </w:r>
      <w:r>
        <w:br w:type="textWrapping"/>
      </w:r>
      <w:r>
        <w:t>Notifications: Telegram Bot and Email (SMTP)</w:t>
      </w:r>
      <w:r>
        <w:br w:type="textWrapping"/>
      </w:r>
      <w:r>
        <w:t>Hosting: Vercel/Netlify for frontend, DigitalOcean/AWS for backend</w:t>
      </w:r>
    </w:p>
    <w:p w14:paraId="6B87D290">
      <w:pPr>
        <w:pStyle w:val="3"/>
      </w:pPr>
      <w:r>
        <w:t>8. Data Model (Simplified ERD)</w:t>
      </w:r>
    </w:p>
    <w:p w14:paraId="2F3A770D">
      <w:r>
        <w:t>Main Tables and relationships:</w:t>
      </w:r>
    </w:p>
    <w:p w14:paraId="5898DABE">
      <w:r>
        <w:t>• users (id, name, email, phone, university, department, year, role, bio, avatar, created_at)</w:t>
      </w:r>
    </w:p>
    <w:p w14:paraId="5E564A16">
      <w:r>
        <w:t>• courses (id, university, department, course_code, course_name)</w:t>
      </w:r>
    </w:p>
    <w:p w14:paraId="5575442B">
      <w:r>
        <w:t>• materials (id, uploader_id -&gt; users.id, course_id -&gt; courses.id, title, description, file_url, file_type, preview_url, uploads_count, rating_score, created_at)</w:t>
      </w:r>
    </w:p>
    <w:p w14:paraId="45AB1185">
      <w:r>
        <w:t>• ratings (id, material_id -&gt; materials.id, user_id -&gt; users.id, rating, comment, created_at)</w:t>
      </w:r>
    </w:p>
    <w:p w14:paraId="206A6077">
      <w:r>
        <w:t>• collections (id, user_id -&gt; users.id, name, created_at)</w:t>
      </w:r>
    </w:p>
    <w:p w14:paraId="686B8E16">
      <w:r>
        <w:t>• collection_items (id, collection_id -&gt; collections.id, material_id -&gt; materials.id)</w:t>
      </w:r>
    </w:p>
    <w:p w14:paraId="0523046B">
      <w:r>
        <w:t>• reports (id, material_id, reporter_id, reason, status, created_at)</w:t>
      </w:r>
    </w:p>
    <w:p w14:paraId="23EEB19D">
      <w:r>
        <w:t>• transactions (reserved for future use: id, user_id, amount, type, status, created_at)</w:t>
      </w:r>
    </w:p>
    <w:p w14:paraId="319917D9">
      <w:pPr>
        <w:pStyle w:val="3"/>
      </w:pPr>
      <w:r>
        <w:t>9. API Endpoints (High-level)</w:t>
      </w:r>
    </w:p>
    <w:p w14:paraId="41F9F72D"/>
    <w:p w14:paraId="3FF009EF">
      <w:r>
        <w:t>Authentication:</w:t>
      </w:r>
    </w:p>
    <w:p w14:paraId="34617264">
      <w:r>
        <w:t>• POST /api/auth/register</w:t>
      </w:r>
    </w:p>
    <w:p w14:paraId="5D20C999">
      <w:r>
        <w:t>• POST /api/auth/login</w:t>
      </w:r>
    </w:p>
    <w:p w14:paraId="37B3041F">
      <w:r>
        <w:t>• POST /api/auth/verify (email/phone verification)</w:t>
      </w:r>
    </w:p>
    <w:p w14:paraId="7673B407"/>
    <w:p w14:paraId="3CD9A86A">
      <w:r>
        <w:t>Users &amp; Profiles:</w:t>
      </w:r>
    </w:p>
    <w:p w14:paraId="4D90F6B5">
      <w:r>
        <w:t>• GET /api/users/:id</w:t>
      </w:r>
    </w:p>
    <w:p w14:paraId="5B8C0F4F">
      <w:r>
        <w:t>• PUT /api/users/:id</w:t>
      </w:r>
    </w:p>
    <w:p w14:paraId="15D5E1EA">
      <w:r>
        <w:t>• GET /api/users/:id/uploads</w:t>
      </w:r>
    </w:p>
    <w:p w14:paraId="2420C292"/>
    <w:p w14:paraId="14E6FF4A">
      <w:r>
        <w:t>Courses &amp; Materials:</w:t>
      </w:r>
    </w:p>
    <w:p w14:paraId="60FA2CC5">
      <w:r>
        <w:t>• GET /api/courses?university=...&amp;department=...</w:t>
      </w:r>
    </w:p>
    <w:p w14:paraId="06D908DB">
      <w:r>
        <w:t>• POST /api/materials (multipart upload)</w:t>
      </w:r>
    </w:p>
    <w:p w14:paraId="4D62D953">
      <w:r>
        <w:t>• GET /api/materials/:id</w:t>
      </w:r>
    </w:p>
    <w:p w14:paraId="4C051580">
      <w:r>
        <w:t>• GET /api/materials?course_id=...</w:t>
      </w:r>
    </w:p>
    <w:p w14:paraId="15DD73BB">
      <w:r>
        <w:t>• DELETE /api/materials/:id</w:t>
      </w:r>
    </w:p>
    <w:p w14:paraId="56899519">
      <w:r>
        <w:t>• POST /api/materials/:id/rate</w:t>
      </w:r>
    </w:p>
    <w:p w14:paraId="4366CEA2">
      <w:r>
        <w:t>• POST /api/materials/:id/report</w:t>
      </w:r>
    </w:p>
    <w:p w14:paraId="404464AB"/>
    <w:p w14:paraId="7821A099">
      <w:r>
        <w:t>Collections &amp; Bookmarks:</w:t>
      </w:r>
    </w:p>
    <w:p w14:paraId="712A42D4">
      <w:r>
        <w:t>• POST /api/collections</w:t>
      </w:r>
    </w:p>
    <w:p w14:paraId="0EA18F60">
      <w:r>
        <w:t>• GET /api/collections/:user_id</w:t>
      </w:r>
    </w:p>
    <w:p w14:paraId="139478B3">
      <w:r>
        <w:t>• POST /api/collections/:id/items</w:t>
      </w:r>
    </w:p>
    <w:p w14:paraId="4A10ECE5"/>
    <w:p w14:paraId="44108F00">
      <w:r>
        <w:t>Admin &amp; Moderation:</w:t>
      </w:r>
    </w:p>
    <w:p w14:paraId="093B1BCE">
      <w:r>
        <w:t>• GET /api/admin/reports</w:t>
      </w:r>
    </w:p>
    <w:p w14:paraId="713A2486">
      <w:r>
        <w:t>• POST /api/admin/materials/:id/action (approve/remove)</w:t>
      </w:r>
    </w:p>
    <w:p w14:paraId="40137414">
      <w:pPr>
        <w:pStyle w:val="3"/>
      </w:pPr>
      <w:r>
        <w:t>10. UI Structure &amp; Key Pages</w:t>
      </w:r>
    </w:p>
    <w:p w14:paraId="3F7FE8B7">
      <w:r>
        <w:t>• Landing Page: Overview, call-to-action to sign up or sign in, features, testimonials.</w:t>
      </w:r>
    </w:p>
    <w:p w14:paraId="25C3B14E">
      <w:r>
        <w:t>• Register / Login: Form to register and onboard with university and department selection.</w:t>
      </w:r>
    </w:p>
    <w:p w14:paraId="6D407097">
      <w:r>
        <w:t>• Dashboard: Personalized feed, quick upload button, recommended courses, recent uploads.</w:t>
      </w:r>
    </w:p>
    <w:p w14:paraId="16DFEDA5">
      <w:r>
        <w:t>• Course Explorer: Search and filter materials by course, tags, and popularity.</w:t>
      </w:r>
    </w:p>
    <w:p w14:paraId="6B22136A">
      <w:r>
        <w:t>• Material Detail: Preview, metadata, comments, download button, report option.</w:t>
      </w:r>
    </w:p>
    <w:p w14:paraId="178F3B5A">
      <w:r>
        <w:t>• Upload Page: Form for uploading files and tagging with course and type.</w:t>
      </w:r>
    </w:p>
    <w:p w14:paraId="1F37A338">
      <w:r>
        <w:t>• Profile Page: User uploads, badges, bio, and edit profile action.</w:t>
      </w:r>
    </w:p>
    <w:p w14:paraId="1DCEB679">
      <w:r>
        <w:t>• Moderator Panel: Queue of flagged items with approve/remove actions.</w:t>
      </w:r>
    </w:p>
    <w:p w14:paraId="449727B4">
      <w:r>
        <w:t>• Admin Dashboard: Analytics charts, user counts, upload &amp; download metrics.</w:t>
      </w:r>
    </w:p>
    <w:p w14:paraId="55868000">
      <w:pPr>
        <w:pStyle w:val="3"/>
      </w:pPr>
      <w:r>
        <w:t>11. Privacy, Security &amp; Moderation Policies</w:t>
      </w:r>
    </w:p>
    <w:p w14:paraId="6D7555D0">
      <w:r>
        <w:t>Privacy: Collect minimal personal data. Allow users to delete their account and exports of their data on request.</w:t>
      </w:r>
    </w:p>
    <w:p w14:paraId="5633A6C3">
      <w:r>
        <w:t>Security: Use HTTPS, secure JWT storage (httpOnly cookies recommended), sanitize all inputs, scan uploads for malicious content.</w:t>
      </w:r>
    </w:p>
    <w:p w14:paraId="1B2D2F2C">
      <w:r>
        <w:t>Moderation: Community reporting, escalation to moderator, and clear takedown policy for copyrighted / abusive content.</w:t>
      </w:r>
    </w:p>
    <w:p w14:paraId="43DDF2B8">
      <w:pPr>
        <w:pStyle w:val="3"/>
      </w:pPr>
      <w:r>
        <w:t>12. Deployment Plan &amp; Roadmap</w:t>
      </w:r>
    </w:p>
    <w:p w14:paraId="51C148DA">
      <w:r>
        <w:t>Phase 1 (MVP) - 0 to 4 weeks:</w:t>
      </w:r>
      <w:r>
        <w:br w:type="textWrapping"/>
      </w:r>
      <w:r>
        <w:t>• Build frontend with mock data and basic pages.</w:t>
      </w:r>
      <w:r>
        <w:br w:type="textWrapping"/>
      </w:r>
      <w:r>
        <w:t>• Build backend minimal APIs for auth and material listing.</w:t>
      </w:r>
      <w:r>
        <w:br w:type="textWrapping"/>
      </w:r>
      <w:r>
        <w:t>• Use Firebase/Supabase for file storage.</w:t>
      </w:r>
      <w:r>
        <w:br w:type="textWrapping"/>
      </w:r>
      <w:r>
        <w:t>• Launch pilot at one university.</w:t>
      </w:r>
    </w:p>
    <w:p w14:paraId="50C9C381">
      <w:r>
        <w:t>Phase 2 (Growth) - 1 to 3 months:</w:t>
      </w:r>
      <w:r>
        <w:br w:type="textWrapping"/>
      </w:r>
      <w:r>
        <w:t>• Add moderation tools, notifications, and upload previews.</w:t>
      </w:r>
      <w:r>
        <w:br w:type="textWrapping"/>
      </w:r>
      <w:r>
        <w:t>• Begin manual monetization options (private packs, manual point purchases).</w:t>
      </w:r>
      <w:r>
        <w:br w:type="textWrapping"/>
      </w:r>
      <w:r>
        <w:t>• Improve search (full-text search) and caching.</w:t>
      </w:r>
    </w:p>
    <w:p w14:paraId="30FB0FEE">
      <w:r>
        <w:t>Phase 3 (Scale) - 3+ months:</w:t>
      </w:r>
      <w:r>
        <w:br w:type="textWrapping"/>
      </w:r>
      <w:r>
        <w:t>• Integrate payment gateways (Chapa) and automate purchases.</w:t>
      </w:r>
      <w:r>
        <w:br w:type="textWrapping"/>
      </w:r>
      <w:r>
        <w:t>• Add premium plans, analytics dashboard, and mobile app roadmap.</w:t>
      </w:r>
    </w:p>
    <w:p w14:paraId="655A628F">
      <w:pPr>
        <w:pStyle w:val="3"/>
      </w:pPr>
      <w:r>
        <w:t>13. Testing &amp; Quality Assurance</w:t>
      </w:r>
    </w:p>
    <w:p w14:paraId="1D0FC4B7">
      <w:r>
        <w:t>• Unit tests for backend APIs (Jest/Mocha).</w:t>
      </w:r>
      <w:r>
        <w:br w:type="textWrapping"/>
      </w:r>
      <w:r>
        <w:t>• Integration tests for core flows (signup, upload, download).</w:t>
      </w:r>
      <w:r>
        <w:br w:type="textWrapping"/>
      </w:r>
      <w:r>
        <w:t>• End-to-end tests (Cypress).</w:t>
      </w:r>
      <w:r>
        <w:br w:type="textWrapping"/>
      </w:r>
      <w:r>
        <w:t>• Accessibility testing (axe-core).</w:t>
      </w:r>
    </w:p>
    <w:p w14:paraId="5A96A569">
      <w:pPr>
        <w:pStyle w:val="3"/>
      </w:pPr>
      <w:r>
        <w:t>14. Appendix: Sample Mock Data</w:t>
      </w:r>
    </w:p>
    <w:p w14:paraId="0575F216">
      <w:r>
        <w:t>Example JSON structures to use in frontend mock:</w:t>
      </w:r>
    </w:p>
    <w:p w14:paraId="2DD82E89">
      <w:r>
        <w:br w:type="textWrapping"/>
      </w:r>
      <w:r>
        <w:t>users = [</w:t>
      </w:r>
      <w:r>
        <w:br w:type="textWrapping"/>
      </w:r>
      <w:r>
        <w:t xml:space="preserve">  { id: 1, name: 'Alem', email: 'alem@example.com', university: 'Addis University', department: 'CS', year: 3 }</w:t>
      </w:r>
      <w:r>
        <w:br w:type="textWrapping"/>
      </w:r>
      <w:r>
        <w:t>]</w:t>
      </w:r>
      <w:r>
        <w:br w:type="textWrapping"/>
      </w:r>
      <w:r>
        <w:br w:type="textWrapping"/>
      </w:r>
      <w:r>
        <w:t>courses = [</w:t>
      </w:r>
      <w:r>
        <w:br w:type="textWrapping"/>
      </w:r>
      <w:r>
        <w:t xml:space="preserve">  { id: 1, university: 'Addis University', department: 'CS', course_code: 'CS301', course_name: 'Data Structures' }</w:t>
      </w:r>
      <w:r>
        <w:br w:type="textWrapping"/>
      </w:r>
      <w:r>
        <w:t>]</w:t>
      </w:r>
      <w:r>
        <w:br w:type="textWrapping"/>
      </w:r>
      <w:r>
        <w:br w:type="textWrapping"/>
      </w:r>
      <w:r>
        <w:t>materials = [</w:t>
      </w:r>
      <w:r>
        <w:br w:type="textWrapping"/>
      </w:r>
      <w:r>
        <w:t xml:space="preserve">  { id: 1, uploader_id: 1, course_id: 1, title: 'CS301 Midterm 2023', description: 'Past exam with solutions', file_url: 'https://.../cs301_midterm.pdf', file_type: 'pdf', uploads_count: 25, rating_score: 4.8 }</w:t>
      </w:r>
      <w:r>
        <w:br w:type="textWrapping"/>
      </w:r>
      <w:r>
        <w:t>]</w:t>
      </w:r>
      <w: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6351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Bekalu Temesgen</cp:lastModifiedBy>
  <dcterms:modified xsi:type="dcterms:W3CDTF">2025-11-07T11:17:14Z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D4AAA01D4AE34F62B35C2938107B4D1B_13</vt:lpwstr>
  </property>
</Properties>
</file>